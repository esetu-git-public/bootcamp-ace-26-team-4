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38435">
      <w:pPr>
        <w:jc w:val="center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5F2F5152">
      <w:pPr>
        <w:jc w:val="center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32F3837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ML-BOOTCAMP</w:t>
      </w:r>
    </w:p>
    <w:p w14:paraId="2775DA5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7E1AFDE0">
      <w:pPr>
        <w:jc w:val="both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10E18EC5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SPRINT PLAN</w:t>
      </w:r>
    </w:p>
    <w:p w14:paraId="3DFC317B">
      <w:pPr>
        <w:jc w:val="both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3296A3B4">
      <w:pPr>
        <w:rPr>
          <w:rFonts w:hint="default"/>
          <w:lang w:val="en-IN"/>
        </w:rPr>
      </w:pPr>
    </w:p>
    <w:p w14:paraId="40190F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S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PRINT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1 (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1,2,3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July)</w:t>
      </w:r>
    </w:p>
    <w:p w14:paraId="5937C3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Understand the project and prepare the development environment.</w:t>
      </w:r>
    </w:p>
    <w:p w14:paraId="3AAAAB4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</w:t>
      </w:r>
    </w:p>
    <w:p w14:paraId="662703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Analyze project requirements </w:t>
      </w:r>
    </w:p>
    <w:p w14:paraId="50F7E5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GitHub repository </w:t>
      </w:r>
    </w:p>
    <w:p w14:paraId="2E8A5F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Design project folder structure </w:t>
      </w:r>
    </w:p>
    <w:p w14:paraId="2AC401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React (Vite) frontend </w:t>
      </w:r>
    </w:p>
    <w:p w14:paraId="37D224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Initialize FastAPI backend </w:t>
      </w:r>
    </w:p>
    <w:p w14:paraId="79FA6B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Install required dependencies </w:t>
      </w:r>
    </w:p>
    <w:p w14:paraId="464DF3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Prepare medical XML dataset </w:t>
      </w:r>
    </w:p>
    <w:p w14:paraId="1131F0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Create initial project documentation</w:t>
      </w:r>
    </w:p>
    <w:p w14:paraId="4038F56E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2"/>
          <w:rFonts w:hint="default" w:ascii="Times New Roman" w:hAnsi="Times New Roman" w:cs="Times New Roman"/>
          <w:sz w:val="24"/>
          <w:szCs w:val="24"/>
        </w:rPr>
        <w:t>Deliverable:</w:t>
      </w:r>
      <w:r>
        <w:rPr>
          <w:rFonts w:hint="default" w:ascii="Times New Roman" w:hAnsi="Times New Roman" w:cs="Times New Roman"/>
          <w:sz w:val="24"/>
          <w:szCs w:val="24"/>
        </w:rPr>
        <w:t xml:space="preserve"> Project setup completed.</w:t>
      </w:r>
    </w:p>
    <w:p w14:paraId="0119D713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D319C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SPRINT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2 (4, 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5,6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July)</w:t>
      </w:r>
    </w:p>
    <w:p w14:paraId="13EDAD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Prepare the medical documents.</w:t>
      </w:r>
    </w:p>
    <w:p w14:paraId="287E5E4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Frontend</w:t>
      </w:r>
    </w:p>
    <w:p w14:paraId="1BCCAA2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Navigation Bar </w:t>
      </w:r>
    </w:p>
    <w:p w14:paraId="67E921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Configure React Router </w:t>
      </w:r>
    </w:p>
    <w:p w14:paraId="508CE0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Home Page </w:t>
      </w:r>
    </w:p>
    <w:p w14:paraId="0315A1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Upload Page </w:t>
      </w:r>
    </w:p>
    <w:p w14:paraId="0A5D10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Search Page </w:t>
      </w:r>
    </w:p>
    <w:p w14:paraId="2855EA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Chat Page </w:t>
      </w:r>
    </w:p>
    <w:p w14:paraId="2B6F2F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About Page </w:t>
      </w:r>
    </w:p>
    <w:p w14:paraId="3000E6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404 Page </w:t>
      </w:r>
    </w:p>
    <w:p w14:paraId="587C92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Footer </w:t>
      </w:r>
    </w:p>
    <w:p w14:paraId="1A881D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Navigation </w:t>
      </w:r>
    </w:p>
    <w:p w14:paraId="353172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Responsive Layout </w:t>
      </w:r>
    </w:p>
    <w:p w14:paraId="2A51941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Processing</w:t>
      </w:r>
    </w:p>
    <w:p w14:paraId="4FB662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Parse XML documents </w:t>
      </w:r>
    </w:p>
    <w:p w14:paraId="57CAA7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Extract Title, Abstract, Methods, Results, etc. </w:t>
      </w:r>
    </w:p>
    <w:p w14:paraId="6B1596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Clean and preprocess text </w:t>
      </w:r>
    </w:p>
    <w:p w14:paraId="55907C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Chunk documents </w:t>
      </w:r>
    </w:p>
    <w:p w14:paraId="2CBDBD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embeddings </w:t>
      </w:r>
    </w:p>
    <w:p w14:paraId="673C91E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embeddings in Vector Database </w:t>
      </w:r>
    </w:p>
    <w:p w14:paraId="3A383A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Build BM25 Index </w:t>
      </w:r>
    </w:p>
    <w:p w14:paraId="6102CF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Deliverable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Frontend navigation completed and document processing pipeline ready.</w:t>
      </w:r>
    </w:p>
    <w:p w14:paraId="640B47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S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PRINT 3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(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7,8,9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July)</w:t>
      </w:r>
    </w:p>
    <w:p w14:paraId="660C977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Build the RAG engine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227546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</w:t>
      </w:r>
    </w:p>
    <w:p w14:paraId="4A27DE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Hybrid Retrieval (BM25 + Vector Search) </w:t>
      </w:r>
    </w:p>
    <w:p w14:paraId="5A0DB7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Configure FAISS/ChromaDB </w:t>
      </w:r>
    </w:p>
    <w:p w14:paraId="037AC6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Retrieve relevant document chunks </w:t>
      </w:r>
    </w:p>
    <w:p w14:paraId="3BCE98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Build Prompt Template </w:t>
      </w:r>
    </w:p>
    <w:p w14:paraId="0EFA2D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Integrate Gemini/OpenAI LLM </w:t>
      </w:r>
    </w:p>
    <w:p w14:paraId="1D4BD0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AI responses </w:t>
      </w:r>
    </w:p>
    <w:p w14:paraId="18E8B0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 source citations </w:t>
      </w:r>
    </w:p>
    <w:p w14:paraId="255C4B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 Upload API </w:t>
      </w:r>
    </w:p>
    <w:p w14:paraId="4F1680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 Search API </w:t>
      </w:r>
    </w:p>
    <w:p w14:paraId="450695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 Chat API </w:t>
      </w:r>
    </w:p>
    <w:p w14:paraId="074135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Deliverable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Working Medical RAG engine with backend APIs.</w:t>
      </w:r>
    </w:p>
    <w:p w14:paraId="1FDC7D3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S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PRINT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4 (10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,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>11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,12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July)</w:t>
      </w:r>
    </w:p>
    <w:p w14:paraId="386FF0AF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Goal: </w:t>
      </w:r>
      <w:r>
        <w:rPr>
          <w:rFonts w:hint="default" w:ascii="Times New Roman" w:hAnsi="Times New Roman" w:cs="Times New Roman"/>
          <w:sz w:val="24"/>
          <w:szCs w:val="24"/>
        </w:rPr>
        <w:t>Complete application integration.</w:t>
      </w:r>
    </w:p>
    <w:p w14:paraId="72E87E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</w:t>
      </w:r>
    </w:p>
    <w:p w14:paraId="7001D6B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Connect Frontend with Backend APIs </w:t>
      </w:r>
    </w:p>
    <w:p w14:paraId="3C50A4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Upload functionality </w:t>
      </w:r>
    </w:p>
    <w:p w14:paraId="0E6887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Chat Interface </w:t>
      </w:r>
    </w:p>
    <w:p w14:paraId="1E78CD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Search Interface </w:t>
      </w:r>
    </w:p>
    <w:p w14:paraId="056B30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source citations </w:t>
      </w:r>
    </w:p>
    <w:p w14:paraId="7D9F7E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loading indicators </w:t>
      </w:r>
    </w:p>
    <w:p w14:paraId="7435EE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error handling </w:t>
      </w:r>
    </w:p>
    <w:p w14:paraId="3341BD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Chat History </w:t>
      </w:r>
    </w:p>
    <w:p w14:paraId="720B26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 End-to-End Integration Testing </w:t>
      </w:r>
    </w:p>
    <w:p w14:paraId="762867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Fix integration issues </w:t>
      </w:r>
    </w:p>
    <w:p w14:paraId="1641FD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Deliverable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Fully integrated Medical Research AI Assistant.</w:t>
      </w:r>
    </w:p>
    <w:p w14:paraId="77BD80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139DC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S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PRINT 5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(13</w:t>
      </w:r>
      <w:r>
        <w:rPr>
          <w:rFonts w:hint="default" w:ascii="Times New Roman" w:hAnsi="Times New Roman" w:cs="Times New Roman"/>
          <w:color w:val="0000FF"/>
          <w:sz w:val="28"/>
          <w:szCs w:val="28"/>
          <w:lang w:val="en-IN"/>
        </w:rPr>
        <w:t>,14,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>15 July)</w:t>
      </w:r>
    </w:p>
    <w:p w14:paraId="7DFFEE3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Goal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Testing, Optimization and Final Submission.</w:t>
      </w:r>
    </w:p>
    <w:p w14:paraId="422F3F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Tasks</w:t>
      </w:r>
    </w:p>
    <w:p w14:paraId="2B8A61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Fix bugs </w:t>
      </w:r>
    </w:p>
    <w:p w14:paraId="3B4D83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 retrieval quality </w:t>
      </w:r>
    </w:p>
    <w:p w14:paraId="62A023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Improve response quality </w:t>
      </w:r>
    </w:p>
    <w:p w14:paraId="3932D7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Test different medical queries </w:t>
      </w:r>
    </w:p>
    <w:p w14:paraId="6BF3F4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Evaluate retrieval accuracy </w:t>
      </w:r>
    </w:p>
    <w:p w14:paraId="2D2F0DF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Verify citations </w:t>
      </w:r>
    </w:p>
    <w:p w14:paraId="3CCEEC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Perform unit and integration testing </w:t>
      </w:r>
    </w:p>
    <w:p w14:paraId="6DDA147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Prepare Docker setup </w:t>
      </w:r>
    </w:p>
    <w:p w14:paraId="1A0F841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Final documentation </w:t>
      </w:r>
    </w:p>
    <w:p w14:paraId="163A89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Prepare project presentation </w:t>
      </w:r>
    </w:p>
    <w:p w14:paraId="575CED0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Final demonstration </w:t>
      </w:r>
    </w:p>
    <w:p w14:paraId="68E0F3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Deliverable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Project ready for evaluation and demonstration.</w:t>
      </w:r>
    </w:p>
    <w:p w14:paraId="54E8B4CA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bookmarkStart w:id="0" w:name="_GoBack"/>
      <w:bookmarkEnd w:id="0"/>
    </w:p>
    <w:sectPr>
      <w:pgSz w:w="12240" w:h="15840"/>
      <w:pgMar w:top="1701" w:right="1134" w:bottom="1701" w:left="1701" w:header="283" w:footer="113" w:gutter="0"/>
      <w:pgBorders w:zOrder="back" w:offsetFrom="page">
        <w:top w:val="single" w:color="auto" w:sz="4" w:space="24"/>
        <w:left w:val="single" w:color="auto" w:sz="4" w:space="24"/>
        <w:bottom w:val="single" w:color="auto" w:sz="4" w:space="31"/>
        <w:right w:val="single" w:color="auto" w:sz="4" w:space="31"/>
      </w:pgBorders>
      <w:pgNumType w:fmt="lowerRoman"/>
      <w:cols w:space="0" w:num="1"/>
      <w:titlePg/>
      <w:rtlGutter w:val="0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811608"/>
    <w:multiLevelType w:val="multilevel"/>
    <w:tmpl w:val="A78116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ED73D0F"/>
    <w:multiLevelType w:val="multilevel"/>
    <w:tmpl w:val="BED73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13CC23C"/>
    <w:multiLevelType w:val="multilevel"/>
    <w:tmpl w:val="E13CC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A5D65D"/>
    <w:multiLevelType w:val="multilevel"/>
    <w:tmpl w:val="F7A5D6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4DAB1EC5"/>
    <w:multiLevelType w:val="multilevel"/>
    <w:tmpl w:val="4DAB1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"/>
  </w:num>
  <w:num w:numId="12">
    <w:abstractNumId w:val="3"/>
  </w:num>
  <w:num w:numId="13">
    <w:abstractNumId w:val="2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54404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544040"/>
    <w:rsid w:val="0E3E3FD8"/>
    <w:rsid w:val="1E712F59"/>
    <w:rsid w:val="27EB5C8B"/>
    <w:rsid w:val="2C330895"/>
    <w:rsid w:val="34606F97"/>
    <w:rsid w:val="530952B2"/>
    <w:rsid w:val="782D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</Words>
  <Characters>1854</Characters>
  <Lines>0</Lines>
  <Paragraphs>0</Paragraphs>
  <TotalTime>5</TotalTime>
  <ScaleCrop>false</ScaleCrop>
  <LinksUpToDate>false</LinksUpToDate>
  <CharactersWithSpaces>2124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2026-07-01T10:22:00Z</dcterms:created>
  <dc:creator>M SRIJA REDDY</dc:creator>
  <cp:lastModifiedBy>Sreeja</cp:lastModifiedBy>
  <dcterms:modified xsi:type="dcterms:W3CDTF">2026-07-10T14:47:31Z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71F67F050BD549358A36978A1AB7CE6A_11</vt:lpwstr>
  </property>
  <property fmtid="{D5CDD505-2E9C-101B-9397-08002B2CF9AE}" pid="4" name="KSOTemplateDocerSaveRecord">
    <vt:lpwstr>eyJoZGlkIjoiZDg4ZDk4MThkOGE4Y2ViMDcyMDlhOTQzNDcwODI5ZDUiLCJ1c2VySWQiOiI1Njc1NjA2MzM0MDAifQ==</vt:lpwstr>
  </property>
</Properties>
</file>